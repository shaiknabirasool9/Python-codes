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506BC">
      <w:pPr>
        <w:ind w:firstLine="4482" w:firstLineChars="1600"/>
        <w:jc w:val="both"/>
      </w:pPr>
      <w:r>
        <w:rPr>
          <w:b/>
          <w:sz w:val="28"/>
        </w:rPr>
        <w:t>Tasks</w:t>
      </w:r>
    </w:p>
    <w:p w14:paraId="6B57AC32">
      <w:pPr>
        <w:pStyle w:val="2"/>
      </w:pPr>
      <w:r>
        <w:t>Task 1 — High-Value Order Investigation</w:t>
      </w:r>
    </w:p>
    <w:p w14:paraId="093F7B9F">
      <w:r>
        <w:t>Dataset: E-Commerce Orders</w:t>
      </w:r>
    </w:p>
    <w:p w14:paraId="2D545175">
      <w:r>
        <w:t>Concepts: Boolean filtering, &amp;, |, isin(), column selection</w:t>
      </w:r>
    </w:p>
    <w:p w14:paraId="1BD37E6E">
      <w:pPr>
        <w:pStyle w:val="23"/>
      </w:pPr>
      <w:r>
        <w:t>Find orders where Category = Electronics, Sales &gt; ₹20,000, Rating &gt;= 4, and Payment_Mode is UPI or Card. (Calculate Sales first as Quantity × Unit_Price.)</w:t>
      </w:r>
    </w:p>
    <w:p w14:paraId="4D51CD44">
      <w:pPr>
        <w:pStyle w:val="23"/>
      </w:pPr>
      <w:r>
        <w:t>Display only Order_ID, Customer, Product, Sales, Rating, Payment_Mode.</w:t>
      </w:r>
    </w:p>
    <w:p w14:paraId="28ED7007">
      <w:pPr>
        <w:pStyle w:val="2"/>
      </w:pPr>
      <w:r>
        <w:t>Task 2 — Customer Name Analysis</w:t>
      </w:r>
    </w:p>
    <w:p w14:paraId="45951A7B">
      <w:r>
        <w:t>Dataset: E-Commerce Orders</w:t>
      </w:r>
    </w:p>
    <w:p w14:paraId="4D856FE9">
      <w:r>
        <w:t>Concepts: String methods and derived columns</w:t>
      </w:r>
    </w:p>
    <w:p w14:paraId="5A8B96EA">
      <w:pPr>
        <w:pStyle w:val="23"/>
      </w:pPr>
      <w:r>
        <w:t>Create an uppercase version of Customer.</w:t>
      </w:r>
    </w:p>
    <w:p w14:paraId="75EB9A9E">
      <w:pPr>
        <w:pStyle w:val="23"/>
      </w:pPr>
      <w:r>
        <w:t>Create a First_Name column.</w:t>
      </w:r>
    </w:p>
    <w:p w14:paraId="3AD3A8A3">
      <w:pPr>
        <w:pStyle w:val="23"/>
      </w:pPr>
      <w:r>
        <w:t>Find customers whose first name starts with A or R.</w:t>
      </w:r>
    </w:p>
    <w:p w14:paraId="4BC825C7">
      <w:pPr>
        <w:pStyle w:val="23"/>
      </w:pPr>
      <w:r>
        <w:t>Find customers whose name contains 'ra', ignoring case.</w:t>
      </w:r>
    </w:p>
    <w:p w14:paraId="7ABDC831">
      <w:pPr>
        <w:pStyle w:val="23"/>
      </w:pPr>
      <w:r>
        <w:t>Create a Name_Length column.</w:t>
      </w:r>
    </w:p>
    <w:p w14:paraId="33F26184">
      <w:pPr>
        <w:pStyle w:val="2"/>
      </w:pPr>
      <w:r>
        <w:t>Task 3 — Dynamic Sales Classification</w:t>
      </w:r>
    </w:p>
    <w:p w14:paraId="4F01EBA4">
      <w:r>
        <w:t>Dataset: E-Commerce Orders</w:t>
      </w:r>
    </w:p>
    <w:p w14:paraId="34FFD982">
      <w:r>
        <w:t>Concepts: Conditional transformation, np.where(), np.select()</w:t>
      </w:r>
    </w:p>
    <w:p w14:paraId="05569C65">
      <w:pPr>
        <w:pStyle w:val="23"/>
      </w:pPr>
      <w:r>
        <w:t>Create Sales_Level: Sales &lt; 5000 = Low; 5000–20000 = Medium; 20000–50000 = High; Sales &gt; 50000 = Very High.</w:t>
      </w:r>
    </w:p>
    <w:p w14:paraId="4E28CEA9">
      <w:pPr>
        <w:pStyle w:val="23"/>
      </w:pPr>
      <w:r>
        <w:t>Create Customer_Type: Rating &gt;= 4 = Satisfied; Rating &lt; 4 = Needs Attention.</w:t>
      </w:r>
    </w:p>
    <w:p w14:paraId="0FB80C8E">
      <w:pPr>
        <w:pStyle w:val="23"/>
      </w:pPr>
      <w:r>
        <w:t>Display Order_ID, Sales, Rating, Sales_Level, and Customer_Type.</w:t>
      </w:r>
    </w:p>
    <w:p w14:paraId="1DB65670">
      <w:pPr>
        <w:pStyle w:val="2"/>
      </w:pPr>
      <w:r>
        <w:t>Task 4 — Product Search System</w:t>
      </w:r>
    </w:p>
    <w:p w14:paraId="50B06FCD">
      <w:r>
        <w:t>Dataset: E-Commerce Orders</w:t>
      </w:r>
    </w:p>
    <w:p w14:paraId="46C8857A">
      <w:r>
        <w:t>Concepts: String filtering and logical conditions</w:t>
      </w:r>
    </w:p>
    <w:p w14:paraId="6EC6B80E">
      <w:pPr>
        <w:pStyle w:val="23"/>
      </w:pPr>
      <w:r>
        <w:t>Find products containing 'phone', ignoring case.</w:t>
      </w:r>
    </w:p>
    <w:p w14:paraId="42677219">
      <w:pPr>
        <w:pStyle w:val="23"/>
      </w:pPr>
      <w:r>
        <w:t>Find products containing 'lap' or 'tab'.</w:t>
      </w:r>
    </w:p>
    <w:p w14:paraId="1A612156">
      <w:pPr>
        <w:pStyle w:val="23"/>
      </w:pPr>
      <w:r>
        <w:t>Find products whose names contain more than 6 characters.</w:t>
      </w:r>
    </w:p>
    <w:p w14:paraId="6B326D12">
      <w:pPr>
        <w:pStyle w:val="23"/>
      </w:pPr>
      <w:r>
        <w:t>Find products whose Category is not Clothing.</w:t>
      </w:r>
    </w:p>
    <w:p w14:paraId="3148B8C8">
      <w:pPr>
        <w:pStyle w:val="23"/>
      </w:pPr>
      <w:r>
        <w:t>Combine the conditions to find matching non-Clothing products.</w:t>
      </w:r>
    </w:p>
    <w:p w14:paraId="74775CD3">
      <w:pPr>
        <w:pStyle w:val="2"/>
      </w:pPr>
      <w:r>
        <w:t>Task 5 — Price &amp; Quantity Investigation</w:t>
      </w:r>
    </w:p>
    <w:p w14:paraId="79C58EA1">
      <w:r>
        <w:t>Dataset: E-Commerce Orders</w:t>
      </w:r>
    </w:p>
    <w:p w14:paraId="66EBA7FC">
      <w:r>
        <w:t>Concepts: Calculated columns, conditional classification, filtering, sorting</w:t>
      </w:r>
    </w:p>
    <w:p w14:paraId="6960D6A8">
      <w:pPr>
        <w:pStyle w:val="23"/>
      </w:pPr>
      <w:r>
        <w:t>Create Price_Category: Unit_Price &lt; 2000 = Budget; 2000–10000 = Mid Range; 10000–30000 = Premium; &gt;30000 = Luxury.</w:t>
      </w:r>
    </w:p>
    <w:p w14:paraId="248E4F1B">
      <w:pPr>
        <w:pStyle w:val="23"/>
      </w:pPr>
      <w:r>
        <w:t>Find Luxury products with Quantity &gt; 1.</w:t>
      </w:r>
    </w:p>
    <w:p w14:paraId="203514FE">
      <w:pPr>
        <w:pStyle w:val="23"/>
      </w:pPr>
      <w:r>
        <w:t>Sort the result by Unit_Price descending.</w:t>
      </w:r>
    </w:p>
    <w:p w14:paraId="40CE34F4">
      <w:pPr>
        <w:pStyle w:val="23"/>
      </w:pPr>
      <w:r>
        <w:t>Display Product, Category, Quantity, Unit_Price, and Price_Category.</w:t>
      </w:r>
    </w:p>
    <w:p w14:paraId="2D3F7FEC">
      <w:pPr>
        <w:pStyle w:val="2"/>
      </w:pPr>
      <w:r>
        <w:t>Task 6 — Employee Eligibility Analysis</w:t>
      </w:r>
    </w:p>
    <w:p w14:paraId="63237044">
      <w:r>
        <w:t>Dataset: Employee Data</w:t>
      </w:r>
    </w:p>
    <w:p w14:paraId="101DA224">
      <w:r>
        <w:t>Concepts: loc, Boolean filtering, multiple conditions, sorting</w:t>
      </w:r>
    </w:p>
    <w:p w14:paraId="69BE103D">
      <w:pPr>
        <w:pStyle w:val="23"/>
      </w:pPr>
      <w:r>
        <w:t>Find employees where Department = IT, Experience &gt;= 5, Performance &gt;= 4.3, and Salary &gt;= 70000.</w:t>
      </w:r>
    </w:p>
    <w:p w14:paraId="45201E66">
      <w:pPr>
        <w:pStyle w:val="23"/>
      </w:pPr>
      <w:r>
        <w:t>Display Employee_ID, Name, Experience, Salary, and Performance.</w:t>
      </w:r>
    </w:p>
    <w:p w14:paraId="3ED9A5BE">
      <w:pPr>
        <w:pStyle w:val="23"/>
      </w:pPr>
      <w:r>
        <w:t>Sort the eligible employees by Performance descending.</w:t>
      </w:r>
    </w:p>
    <w:p w14:paraId="21EE8F9A">
      <w:pPr>
        <w:pStyle w:val="2"/>
      </w:pPr>
      <w:r>
        <w:t>Task 7 — Salary Band &amp; Promotion Flag</w:t>
      </w:r>
    </w:p>
    <w:p w14:paraId="204C94C3">
      <w:r>
        <w:t>Dataset: Employee Data</w:t>
      </w:r>
    </w:p>
    <w:p w14:paraId="2315E4F0">
      <w:r>
        <w:t>Concepts: Conditional classification and derived columns</w:t>
      </w:r>
    </w:p>
    <w:p w14:paraId="570E1987">
      <w:pPr>
        <w:pStyle w:val="23"/>
      </w:pPr>
      <w:r>
        <w:t>Create Salary_Band: Salary &lt; 60000 = Entry; 60000–75000 = Mid; 75000–90000 = Senior; &gt;90000 = Lead.</w:t>
      </w:r>
    </w:p>
    <w:p w14:paraId="2A2ECFBD">
      <w:pPr>
        <w:pStyle w:val="23"/>
      </w:pPr>
      <w:r>
        <w:t>Create Promotion_Flag: Experience &gt;= 5 AND Performance &gt;= 4.5 = Review; otherwise No Review.</w:t>
      </w:r>
    </w:p>
    <w:p w14:paraId="7CC74245">
      <w:pPr>
        <w:pStyle w:val="23"/>
      </w:pPr>
      <w:r>
        <w:t>Find employees with Promotion_Flag = Review.</w:t>
      </w:r>
    </w:p>
    <w:p w14:paraId="2BE7B9D1">
      <w:pPr>
        <w:pStyle w:val="23"/>
      </w:pPr>
      <w:r>
        <w:t>Display Name, Department, Experience, Salary, Performance, Salary_Band, and Promotion_Flag.</w:t>
      </w:r>
    </w:p>
    <w:p w14:paraId="1E9CF446">
      <w:pPr>
        <w:pStyle w:val="2"/>
      </w:pPr>
      <w:r>
        <w:t>Task 8 — Employee Data Cleaning</w:t>
      </w:r>
    </w:p>
    <w:p w14:paraId="41098C68">
      <w:r>
        <w:t>Dataset: Employee Data</w:t>
      </w:r>
    </w:p>
    <w:p w14:paraId="1B531095">
      <w:r>
        <w:t>Concepts: isna(), fillna(), median(), duplicated(), drop_duplicates()</w:t>
      </w:r>
    </w:p>
    <w:p w14:paraId="7C3F6C5D">
      <w:pPr>
        <w:pStyle w:val="23"/>
      </w:pPr>
      <w:r>
        <w:t>Create a dirty copy of the employee dataset.</w:t>
      </w:r>
    </w:p>
    <w:p w14:paraId="41314C53">
      <w:pPr>
        <w:pStyle w:val="23"/>
      </w:pPr>
      <w:r>
        <w:t>Set Salary at row index 2 to missing and Department at row index 5 to missing.</w:t>
      </w:r>
    </w:p>
    <w:p w14:paraId="0988ACE2">
      <w:pPr>
        <w:pStyle w:val="23"/>
      </w:pPr>
      <w:r>
        <w:t>Append a duplicate of row index 1.</w:t>
      </w:r>
    </w:p>
    <w:p w14:paraId="6AA42F01">
      <w:pPr>
        <w:pStyle w:val="23"/>
      </w:pPr>
      <w:r>
        <w:t>Find missing values and duplicate records.</w:t>
      </w:r>
    </w:p>
    <w:p w14:paraId="06C90D05">
      <w:pPr>
        <w:pStyle w:val="23"/>
      </w:pPr>
      <w:r>
        <w:t>Remove duplicates.</w:t>
      </w:r>
    </w:p>
    <w:p w14:paraId="52DA881A">
      <w:pPr>
        <w:pStyle w:val="23"/>
      </w:pPr>
      <w:r>
        <w:t>Fill missing Salary using the median Salary.</w:t>
      </w:r>
    </w:p>
    <w:p w14:paraId="4796C5F8">
      <w:pPr>
        <w:pStyle w:val="23"/>
      </w:pPr>
      <w:r>
        <w:t>Fill missing Department with 'Unknown'.</w:t>
      </w:r>
    </w:p>
    <w:p w14:paraId="0F85518B">
      <w:pPr>
        <w:pStyle w:val="23"/>
      </w:pPr>
      <w:r>
        <w:t>Verify that no missing values or duplicates remain.</w:t>
      </w:r>
    </w:p>
    <w:p w14:paraId="6279F4B4">
      <w:pPr>
        <w:pStyle w:val="2"/>
      </w:pPr>
      <w:r>
        <w:t>Task 9 — Student Risk Analysis</w:t>
      </w:r>
    </w:p>
    <w:p w14:paraId="19B12291">
      <w:r>
        <w:t>Dataset: Student Performance</w:t>
      </w:r>
    </w:p>
    <w:p w14:paraId="7B07E7CD">
      <w:r>
        <w:t>Concepts: Arithmetic, calculated columns, conditional classification</w:t>
      </w:r>
    </w:p>
    <w:p w14:paraId="5F9496CF">
      <w:pPr>
        <w:pStyle w:val="23"/>
      </w:pPr>
      <w:r>
        <w:t>Create Final_Score = Assignment_Score × 0.40 + Exam_Score × 0.60.</w:t>
      </w:r>
    </w:p>
    <w:p w14:paraId="18693DA7">
      <w:pPr>
        <w:pStyle w:val="23"/>
      </w:pPr>
      <w:r>
        <w:t>Create Status: &gt;=85 = Excellent; 70–84 = Good; 50–69 = Needs Improvement; &lt;50 = At Risk.</w:t>
      </w:r>
    </w:p>
    <w:p w14:paraId="255F4EC7">
      <w:pPr>
        <w:pStyle w:val="23"/>
      </w:pPr>
      <w:r>
        <w:t>Find students where Attendance &lt; 80 AND Final_Score &lt; 70.</w:t>
      </w:r>
    </w:p>
    <w:p w14:paraId="6E89719B">
      <w:pPr>
        <w:pStyle w:val="23"/>
      </w:pPr>
      <w:r>
        <w:t>Display Student_ID, Name, Course, Attendance, Final_Score, and Status.</w:t>
      </w:r>
    </w:p>
    <w:p w14:paraId="7F3ED18C">
      <w:pPr>
        <w:pStyle w:val="2"/>
      </w:pPr>
      <w:r>
        <w:t>Task 10 — Complete Analyst Challenge</w:t>
      </w:r>
    </w:p>
    <w:p w14:paraId="331CAC92">
      <w:r>
        <w:t>Dataset: E-Commerce Orders</w:t>
      </w:r>
    </w:p>
    <w:p w14:paraId="29503E54">
      <w:r>
        <w:t>Concepts: Combined Day 1–8 workflow; no groupby() or aggregation</w:t>
      </w:r>
    </w:p>
    <w:p w14:paraId="3CD9DA36">
      <w:pPr>
        <w:pStyle w:val="23"/>
      </w:pPr>
      <w:r>
        <w:t>Create Revenue = Quantity × Unit_Price.</w:t>
      </w:r>
    </w:p>
    <w:p w14:paraId="1788BFD1">
      <w:pPr>
        <w:pStyle w:val="23"/>
      </w:pPr>
      <w:r>
        <w:t>Create Discount_Rate: Revenue &gt;= 50000 = 15%; Revenue &gt;= 20000 = 10%; otherwise 5%.</w:t>
      </w:r>
    </w:p>
    <w:p w14:paraId="5FBC9FE8">
      <w:pPr>
        <w:pStyle w:val="23"/>
      </w:pPr>
      <w:r>
        <w:t>Calculate Discount_Amount and Final_Revenue.</w:t>
      </w:r>
    </w:p>
    <w:p w14:paraId="126D2C14">
      <w:pPr>
        <w:pStyle w:val="23"/>
      </w:pPr>
      <w:r>
        <w:t>Create Customer_Status: Rating &gt;= 4 = Satisfied; otherwise Needs Attention.</w:t>
      </w:r>
    </w:p>
    <w:p w14:paraId="7733E257">
      <w:pPr>
        <w:pStyle w:val="23"/>
      </w:pPr>
      <w:r>
        <w:t>Find orders where Category = Electronics AND Final_Revenue &gt; 20000 AND Rating &gt;= 4 AND Payment_Mode = UPI.</w:t>
      </w:r>
    </w:p>
    <w:p w14:paraId="79786CA5">
      <w:pPr>
        <w:pStyle w:val="23"/>
      </w:pPr>
      <w:r>
        <w:t>Sort qualifying orders by Final_Revenue descending.</w:t>
      </w:r>
    </w:p>
    <w:p w14:paraId="0EA35D9D">
      <w:pPr>
        <w:pStyle w:val="23"/>
      </w:pPr>
      <w:r>
        <w:t>Return Order_ID, Customer, City, Product, Quantity, Revenue, Discount_Amount, Final_Revenue, and Rating.</w:t>
      </w:r>
    </w:p>
    <w:p w14:paraId="4F2F3739">
      <w:pPr>
        <w:pStyle w:val="23"/>
      </w:pPr>
      <w:r>
        <w:t>Create Order_Label such as: ORD001 - Laptop - ₹55250.</w:t>
      </w:r>
    </w:p>
    <w:p w14:paraId="06E48B56">
      <w:pPr>
        <w:pStyle w:val="23"/>
        <w:numPr>
          <w:numId w:val="0"/>
        </w:numPr>
        <w:ind w:leftChars="0"/>
      </w:pPr>
      <w:bookmarkStart w:id="0" w:name="_GoBack"/>
      <w:bookmarkEnd w:id="0"/>
    </w:p>
    <w:sectPr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EC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652</Words>
  <Characters>4042</Characters>
  <Lines>0</Lines>
  <Paragraphs>0</Paragraphs>
  <TotalTime>0</TotalTime>
  <ScaleCrop>false</ScaleCrop>
  <LinksUpToDate>false</LinksUpToDate>
  <CharactersWithSpaces>4609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tejom</cp:lastModifiedBy>
  <dcterms:modified xsi:type="dcterms:W3CDTF">2026-09-21T08:55:52Z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eyJoZGlkIjoiOTIzZmVhNmZkNjNiZmI2NWM1YTdlNzZhM2YwMDIxNTMifQ==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6E7E8B1D6C08417D934C6FEABB0DCACA_12</vt:lpwstr>
  </property>
</Properties>
</file>